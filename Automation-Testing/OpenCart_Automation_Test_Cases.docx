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BEEF4" w:themeColor="accent5" w:themeTint="33"/>
  <w:body>
    <w:p w14:paraId="5C3C2A47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33"/>
          <w:b/>
          <w:bCs/>
          <w:color w:val="1F497D" w:themeColor="text2"/>
          <w:sz w:val="44"/>
          <w:szCs w:val="44"/>
          <w14:textFill>
            <w14:solidFill>
              <w14:schemeClr w14:val="tx2"/>
            </w14:solidFill>
          </w14:textFill>
        </w:rPr>
        <w:t>Cucumber Test Cases for OpenCart Website</w:t>
      </w:r>
    </w:p>
    <w:p w14:paraId="56F34800">
      <w:pPr>
        <w:pStyle w:val="3"/>
      </w:pPr>
      <w:r>
        <w:t>Registration &amp; Login (1-1</w:t>
      </w:r>
      <w:r>
        <w:rPr>
          <w:rFonts w:hint="default"/>
          <w:lang w:val="en-US"/>
        </w:rPr>
        <w:t>2</w:t>
      </w:r>
      <w:r>
        <w:t>)</w:t>
      </w:r>
    </w:p>
    <w:p w14:paraId="24788083">
      <w:r>
        <w:t>Verify successful registration with all optional fields.</w:t>
      </w:r>
    </w:p>
    <w:p w14:paraId="5F863C63">
      <w:r>
        <w:t>Verify the error message when leaving the First Name field empty.</w:t>
      </w:r>
    </w:p>
    <w:p w14:paraId="5C2252C0">
      <w:r>
        <w:t>Verify the error message when entering an invalid email address format.</w:t>
      </w:r>
    </w:p>
    <w:p w14:paraId="71AA4542">
      <w:r>
        <w:t>Verify the error message when registering with an already existing email address.</w:t>
      </w:r>
    </w:p>
    <w:p w14:paraId="4D07B0EF">
      <w:r>
        <w:t>Verify the "Privacy Policy" checkbox is not selected by default.</w:t>
      </w:r>
    </w:p>
    <w:p w14:paraId="26286E80">
      <w:r>
        <w:t>Verify the error message when not agreeing to the Privacy Policy.</w:t>
      </w:r>
    </w:p>
    <w:p w14:paraId="0E646517">
      <w:r>
        <w:t>Verify successful login with valid credentials.</w:t>
      </w:r>
    </w:p>
    <w:p w14:paraId="3B5B694E">
      <w:r>
        <w:t>Verify the error message for invalid password during login attempt.</w:t>
      </w:r>
    </w:p>
    <w:p w14:paraId="189CB278">
      <w:r>
        <w:t>Verify the error message for unregistered email during login attempt.</w:t>
      </w:r>
    </w:p>
    <w:p w14:paraId="362DDCBD">
      <w:r>
        <w:t>Verify the functionality of the "Forgotten Password" link.</w:t>
      </w:r>
    </w:p>
    <w:p w14:paraId="4B2BBD9B">
      <w:r>
        <w:t>Verify successful logout operation.</w:t>
      </w:r>
    </w:p>
    <w:p w14:paraId="076CC828">
      <w:r>
        <w:t>Verify access to the "My Account" page after successful login.</w:t>
      </w:r>
    </w:p>
    <w:p w14:paraId="48E353BC">
      <w:pPr>
        <w:pStyle w:val="3"/>
      </w:pPr>
      <w:r>
        <w:t xml:space="preserve"> Product Search (1</w:t>
      </w:r>
      <w:r>
        <w:rPr>
          <w:rFonts w:hint="default"/>
          <w:lang w:val="en-US"/>
        </w:rPr>
        <w:t>3</w:t>
      </w:r>
      <w:r>
        <w:t>-</w:t>
      </w:r>
      <w:r>
        <w:rPr>
          <w:rFonts w:hint="default"/>
          <w:lang w:val="en-US"/>
        </w:rPr>
        <w:t>17</w:t>
      </w:r>
      <w:r>
        <w:t>)</w:t>
      </w:r>
    </w:p>
    <w:p w14:paraId="15426219">
      <w:r>
        <w:t>Verify search results for a correct and matching product keyword.</w:t>
      </w:r>
    </w:p>
    <w:p w14:paraId="04FF9FB6">
      <w:r>
        <w:t>Verify "No results found" message for a non-existent keyword.</w:t>
      </w:r>
    </w:p>
    <w:p w14:paraId="03DABE48">
      <w:r>
        <w:t>Verify the accuracy of search results for Case Sensitivity (upper/lower case).</w:t>
      </w:r>
    </w:p>
    <w:p w14:paraId="7EE6CD7A">
      <w:r>
        <w:t>Verify the Filtering of search results by price range.</w:t>
      </w:r>
    </w:p>
    <w:p w14:paraId="443A3572">
      <w:r>
        <w:t>Verify the Sorting of search results by Product Name (A-Z).</w:t>
      </w:r>
    </w:p>
    <w:p w14:paraId="2DB65275">
      <w:pPr>
        <w:pStyle w:val="3"/>
      </w:pPr>
      <w:r>
        <w:t xml:space="preserve"> Shopping Cart (</w:t>
      </w:r>
      <w:r>
        <w:rPr>
          <w:rFonts w:hint="default"/>
          <w:lang w:val="en-US"/>
        </w:rPr>
        <w:t>18</w:t>
      </w:r>
      <w:r>
        <w:t>-</w:t>
      </w:r>
      <w:r>
        <w:rPr>
          <w:rFonts w:hint="default"/>
          <w:lang w:val="en-US"/>
        </w:rPr>
        <w:t>25</w:t>
      </w:r>
      <w:r>
        <w:t>)</w:t>
      </w:r>
    </w:p>
    <w:p w14:paraId="53364A91">
      <w:r>
        <w:t>Verify adding a simple product to the cart successfully.</w:t>
      </w:r>
    </w:p>
    <w:p w14:paraId="13E153AF">
      <w:r>
        <w:t>Verify validation error when adding a product without selecting a Mandatory Option.</w:t>
      </w:r>
    </w:p>
    <w:p w14:paraId="3933C49A">
      <w:r>
        <w:t>Verify increasing/decreasing the product quantity in the cart.</w:t>
      </w:r>
    </w:p>
    <w:p w14:paraId="176BD0D2">
      <w:r>
        <w:t>Verify removing a product from the shopping cart.</w:t>
      </w:r>
    </w:p>
    <w:p w14:paraId="40421C46">
      <w:r>
        <w:t>Verify the error message when applying an invalid Coupon Code.</w:t>
      </w:r>
    </w:p>
    <w:p w14:paraId="2F6E8BB1">
      <w:r>
        <w:t>Verify cart prices update correctly after changing the active Currency.</w:t>
      </w:r>
    </w:p>
    <w:p w14:paraId="7283DB48">
      <w:r>
        <w:t>Verify the ability to Estimate Shipping costs from the cart page.</w:t>
      </w:r>
    </w:p>
    <w:p w14:paraId="4D5BC874">
      <w:r>
        <w:t>Verify cart contents are preserved after logging out and logging back in.</w:t>
      </w:r>
    </w:p>
    <w:p w14:paraId="2BFF7115">
      <w:pPr>
        <w:pStyle w:val="3"/>
      </w:pPr>
      <w:r>
        <w:t xml:space="preserve"> Product &amp; Category Pages (</w:t>
      </w:r>
      <w:r>
        <w:rPr>
          <w:rFonts w:hint="default"/>
          <w:lang w:val="en-US"/>
        </w:rPr>
        <w:t>25</w:t>
      </w:r>
      <w:r>
        <w:t>-</w:t>
      </w:r>
      <w:r>
        <w:rPr>
          <w:rFonts w:hint="default"/>
          <w:lang w:val="en-US"/>
        </w:rPr>
        <w:t>35</w:t>
      </w:r>
      <w:r>
        <w:t>)</w:t>
      </w:r>
    </w:p>
    <w:p w14:paraId="6E68EA73">
      <w:r>
        <w:t>Verify a Category Page loads and displays its associated products.</w:t>
      </w:r>
    </w:p>
    <w:p w14:paraId="7FA3647B">
      <w:r>
        <w:t>Verify Pagination works correctly for categories with many products.</w:t>
      </w:r>
    </w:p>
    <w:p w14:paraId="2C659A3F">
      <w:r>
        <w:t>Verify the Product Display Page shows all mandatory info (Name, Price, Image, Description).</w:t>
      </w:r>
    </w:p>
    <w:p w14:paraId="41D0EC40">
      <w:r>
        <w:t>Verify Product Thumbnails and the main image zoom/lightbox functionality.</w:t>
      </w:r>
    </w:p>
    <w:p w14:paraId="28B3B214">
      <w:r>
        <w:t>Verify the product price updates dynamically based on the selected Options.</w:t>
      </w:r>
    </w:p>
    <w:p w14:paraId="50AE6409">
      <w:pPr>
        <w:rPr>
          <w:rFonts w:hint="default"/>
          <w:lang w:val="en-US"/>
        </w:rPr>
      </w:pPr>
      <w:r>
        <w:t>Verify the Product Reviews section</w:t>
      </w:r>
      <w:r>
        <w:rPr>
          <w:rFonts w:hint="default"/>
          <w:lang w:val="en-US"/>
        </w:rPr>
        <w:t>.</w:t>
      </w:r>
    </w:p>
    <w:p w14:paraId="7AB56A4A">
      <w:r>
        <w:t>Verify the Product Reviews section and the ability to submit a new review.</w:t>
      </w:r>
    </w:p>
    <w:p w14:paraId="5CDD8EE9">
      <w:r>
        <w:t>Verify adding a product to the Wish List for a logged-in user.</w:t>
      </w:r>
    </w:p>
    <w:p w14:paraId="01D6AD24">
      <w:r>
        <w:t>Verify the Product Comparison functionality works by adding and comparing multiple items.</w:t>
      </w:r>
    </w:p>
    <w:p w14:paraId="2ACC9FF6">
      <w:r>
        <w:t>Verify the display of Special Prices and discount percentages correctly.</w:t>
      </w:r>
    </w:p>
    <w:p w14:paraId="53EAB0B5">
      <w:pPr>
        <w:pStyle w:val="3"/>
        <w:rPr>
          <w:rFonts w:hint="default"/>
          <w:lang w:val="en-US"/>
        </w:rPr>
      </w:pPr>
      <w:r>
        <w:t>Customer Account (</w:t>
      </w:r>
      <w:r>
        <w:rPr>
          <w:rFonts w:hint="default"/>
          <w:lang w:val="en-US"/>
        </w:rPr>
        <w:t>36</w:t>
      </w:r>
      <w:r>
        <w:t>-</w:t>
      </w:r>
      <w:r>
        <w:rPr>
          <w:rFonts w:hint="default"/>
          <w:lang w:val="en-US"/>
        </w:rPr>
        <w:t>45</w:t>
      </w:r>
      <w:bookmarkStart w:id="0" w:name="_GoBack"/>
      <w:bookmarkEnd w:id="0"/>
      <w:r>
        <w:t>)</w:t>
      </w:r>
    </w:p>
    <w:p w14:paraId="2648C91D">
      <w:r>
        <w:t>Verify updating the Name or Telephone in Account Details.</w:t>
      </w:r>
    </w:p>
    <w:p w14:paraId="027524C6">
      <w:r>
        <w:t>Verify updating the Email Address in Account Details.</w:t>
      </w:r>
    </w:p>
    <w:p w14:paraId="73B4DEA0">
      <w:r>
        <w:t>Verify successful Password Change from the Account Dashboard.</w:t>
      </w:r>
    </w:p>
    <w:p w14:paraId="3CF0A147">
      <w:r>
        <w:t>Verify adding, deleting, and editing Shipping Addresses in the Address Book.</w:t>
      </w:r>
    </w:p>
    <w:p w14:paraId="14751A3C">
      <w:r>
        <w:t>Verify the Order History page displays the list of all past orders.</w:t>
      </w:r>
    </w:p>
    <w:p w14:paraId="43B209FE">
      <w:r>
        <w:t>Verify subscribing and unsubscribing from the Newsletter.</w:t>
      </w:r>
    </w:p>
    <w:p w14:paraId="26067C8A">
      <w:r>
        <w:t>Verify the Reward Points balance and transactions page.</w:t>
      </w:r>
    </w:p>
    <w:p w14:paraId="3242B21D">
      <w:r>
        <w:t>Verify the Transactions history page.</w:t>
      </w:r>
    </w:p>
    <w:p w14:paraId="7CC28A5C">
      <w:r>
        <w:t>Verify access and functionality of the Product Downloads page.</w:t>
      </w:r>
    </w:p>
    <w:p w14:paraId="7CCBE07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B73A99"/>
    <w:rsid w:val="45C9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mii</cp:lastModifiedBy>
  <dcterms:modified xsi:type="dcterms:W3CDTF">2025-11-29T11:07:41Z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8954EA8E5057407C94114ADC97DA1127_13</vt:lpwstr>
  </property>
</Properties>
</file>